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7FF804">
      <w:pPr>
        <w:pStyle w:val="165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心中的花影（又名：犯羊瘾的波比爷爷）</w:t>
      </w:r>
    </w:p>
    <w:p w14:paraId="1493CDE0">
      <w:pPr>
        <w:pStyle w:val="165"/>
        <w:rPr>
          <w:rFonts w:hint="eastAsia"/>
          <w:b/>
          <w:lang w:val="en-US" w:eastAsia="zh-CN"/>
        </w:rPr>
      </w:pPr>
    </w:p>
    <w:p w14:paraId="7DF13A2B">
      <w:pPr>
        <w:pStyle w:val="165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角色</w:t>
      </w:r>
    </w:p>
    <w:p w14:paraId="6F2418F3">
      <w:pPr>
        <w:pStyle w:val="165"/>
        <w:rPr>
          <w:rFonts w:hint="eastAsia" w:ascii="微软雅黑" w:hAnsi="微软雅黑" w:eastAsia="微软雅黑" w:cstheme="minorBidi"/>
          <w:i w:val="0"/>
          <w:iCs/>
          <w:color w:val="000000" w:themeColor="text1"/>
          <w:sz w:val="21"/>
          <w:szCs w:val="22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b/>
        </w:rPr>
        <w:t>波比爷爷：</w:t>
      </w:r>
      <w:r>
        <w:rPr>
          <w:rFonts w:hint="eastAsia" w:cstheme="minorBidi"/>
          <w:i w:val="0"/>
          <w:iCs/>
          <w:color w:val="000000" w:themeColor="text1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商店街杂货铺</w:t>
      </w:r>
      <w:r>
        <w:rPr>
          <w:rFonts w:hint="eastAsia" w:ascii="微软雅黑" w:hAnsi="微软雅黑" w:eastAsia="微软雅黑" w:cstheme="minorBidi"/>
          <w:i w:val="0"/>
          <w:iCs/>
          <w:color w:val="000000" w:themeColor="text1"/>
          <w:sz w:val="21"/>
          <w:szCs w:val="22"/>
          <w:lang w:val="en-US" w:eastAsia="en-US" w:bidi="ar-SA"/>
          <w14:textFill>
            <w14:solidFill>
              <w14:schemeClr w14:val="tx1"/>
            </w14:solidFill>
          </w14:textFill>
        </w:rPr>
        <w:t>老板，嘴硬、好奇心强，偷偷关心精灵时总会把事情搞砸。</w:t>
      </w:r>
    </w:p>
    <w:p w14:paraId="6A2372A3">
      <w:pPr>
        <w:pStyle w:val="165"/>
      </w:pPr>
      <w:r>
        <w:rPr>
          <w:b/>
        </w:rPr>
        <w:t>噜噜：</w:t>
      </w:r>
      <w:r>
        <w:t>收集居民的暑期愿望，并委托年轻的小洛克帮忙完成。</w:t>
      </w:r>
    </w:p>
    <w:p w14:paraId="16483F9C">
      <w:pPr>
        <w:pStyle w:val="165"/>
      </w:pPr>
      <w:r>
        <w:rPr>
          <w:b/>
        </w:rPr>
        <w:t>小洛克：</w:t>
      </w:r>
      <w:r>
        <w:t>玩家角色。接受委托后，可选择任意一只精灵作为本次夏日伙伴。</w:t>
      </w:r>
    </w:p>
    <w:p w14:paraId="3D95E7D1">
      <w:pPr>
        <w:rPr>
          <w:rFonts w:hint="default" w:cstheme="minorBidi"/>
          <w:b w:val="0"/>
          <w:bCs/>
          <w:color w:val="000000"/>
          <w:sz w:val="21"/>
          <w:szCs w:val="22"/>
          <w:lang w:val="en-US" w:eastAsia="zh-CN" w:bidi="ar-SA"/>
        </w:rPr>
      </w:pPr>
      <w:r>
        <w:rPr>
          <w:rFonts w:ascii="微软雅黑" w:hAnsi="微软雅黑" w:eastAsia="微软雅黑" w:cstheme="minorBidi"/>
          <w:b/>
          <w:color w:val="000000"/>
          <w:sz w:val="21"/>
          <w:szCs w:val="22"/>
          <w:lang w:val="en-US" w:eastAsia="en-US" w:bidi="ar-SA"/>
        </w:rPr>
        <w:t>花影羚羊</w:t>
      </w:r>
      <w:r>
        <w:rPr>
          <w:rFonts w:hint="eastAsia" w:cstheme="minorBidi"/>
          <w:b/>
          <w:color w:val="000000"/>
          <w:sz w:val="21"/>
          <w:szCs w:val="22"/>
          <w:lang w:val="en-US" w:eastAsia="zh-CN" w:bidi="ar-SA"/>
        </w:rPr>
        <w:t>（是洛克王国世界的原设定）：</w:t>
      </w:r>
      <w:r>
        <w:rPr>
          <w:rFonts w:hint="eastAsia" w:cstheme="minorBidi"/>
          <w:b w:val="0"/>
          <w:bCs/>
          <w:color w:val="000000"/>
          <w:sz w:val="21"/>
          <w:szCs w:val="22"/>
          <w:lang w:val="en-US" w:eastAsia="zh-CN" w:bidi="ar-SA"/>
        </w:rPr>
        <w:t>花影羚羊妈妈在风息眠所带着一堆小羚羊，当小洛克和精灵同行时，羊妈妈和小羊会靠近小洛克；非同行时，花影羚羊会远离小洛克</w:t>
      </w:r>
    </w:p>
    <w:p w14:paraId="18B57E1A">
      <w:pPr>
        <w:rPr>
          <w:rFonts w:hint="default" w:cstheme="minorBidi"/>
          <w:b w:val="0"/>
          <w:bCs/>
          <w:color w:val="000000"/>
          <w:sz w:val="21"/>
          <w:szCs w:val="22"/>
          <w:lang w:val="en-US" w:eastAsia="zh-CN" w:bidi="ar-SA"/>
        </w:rPr>
      </w:pPr>
    </w:p>
    <w:p w14:paraId="4DEC17A0">
      <w:pPr>
        <w:rPr>
          <w:rFonts w:hint="eastAsia"/>
          <w:b/>
          <w:bCs/>
          <w:lang w:val="en-US" w:eastAsia="zh-CN"/>
        </w:rPr>
      </w:pPr>
      <w:r>
        <w:rPr>
          <w:b/>
          <w:bCs/>
        </w:rPr>
        <w:t xml:space="preserve">场景一 </w:t>
      </w:r>
      <w:r>
        <w:rPr>
          <w:rFonts w:hint="eastAsia"/>
          <w:b/>
          <w:bCs/>
          <w:lang w:val="en-US" w:eastAsia="zh-CN"/>
        </w:rPr>
        <w:t xml:space="preserve">  简单的心愿？</w:t>
      </w:r>
    </w:p>
    <w:p w14:paraId="61535510">
      <w:r>
        <w:t>「帮我看看，风车后面的花还开不开。」</w:t>
      </w:r>
    </w:p>
    <w:p w14:paraId="47566767">
      <w:pPr>
        <w:pStyle w:val="165"/>
      </w:pPr>
      <w:r>
        <w:rPr>
          <w:b/>
        </w:rPr>
        <w:t>小洛克：</w:t>
      </w:r>
      <w:r>
        <w:rPr>
          <w:rFonts w:hint="eastAsia"/>
          <w:lang w:val="en-US" w:eastAsia="zh-CN"/>
        </w:rPr>
        <w:t>风息山口</w:t>
      </w:r>
      <w:r>
        <w:t>有这么多风车……到底是哪一座呀？</w:t>
      </w:r>
    </w:p>
    <w:p w14:paraId="3D52E2A9">
      <w:pPr>
        <w:pStyle w:val="165"/>
      </w:pPr>
      <w:r>
        <w:rPr>
          <w:b/>
        </w:rPr>
        <w:t>噜噜：这张好像是波比爷爷的愿望。他说只是随手贴的，可今天已经来看了六次啦。</w:t>
      </w:r>
    </w:p>
    <w:p w14:paraId="7F55C1AC">
      <w:pPr>
        <w:pStyle w:val="165"/>
        <w:rPr>
          <w:b w:val="0"/>
          <w:bCs/>
        </w:rPr>
      </w:pPr>
      <w:r>
        <w:rPr>
          <w:b/>
        </w:rPr>
        <w:t>噜噜：要是你愿意接下，他一定会很高兴的。</w:t>
      </w:r>
    </w:p>
    <w:p w14:paraId="672F6FDD">
      <w:pPr>
        <w:pStyle w:val="165"/>
        <w:rPr>
          <w:rFonts w:hint="eastAsia"/>
          <w:b w:val="0"/>
          <w:bCs/>
          <w:lang w:val="en-US" w:eastAsia="zh-CN"/>
        </w:rPr>
      </w:pPr>
    </w:p>
    <w:p w14:paraId="1ABCD971">
      <w:pPr>
        <w:pStyle w:val="165"/>
        <w:rPr>
          <w:rFonts w:hint="default"/>
          <w:b w:val="0"/>
          <w:bCs/>
          <w:i/>
          <w:iCs/>
          <w:lang w:val="en-US" w:eastAsia="zh-CN"/>
        </w:rPr>
      </w:pPr>
      <w:r>
        <w:rPr>
          <w:rFonts w:hint="eastAsia"/>
          <w:b w:val="0"/>
          <w:bCs/>
          <w:i/>
          <w:iCs/>
          <w:lang w:val="en-US" w:eastAsia="zh-CN"/>
        </w:rPr>
        <w:t>引导小洛克到杂货铺，见到NPC波比爷爷正在修照片，嘴巴吧里似乎在嘟囔什么</w:t>
      </w:r>
    </w:p>
    <w:p w14:paraId="0885CB27">
      <w:pPr>
        <w:pStyle w:val="165"/>
        <w:rPr>
          <w:rFonts w:hint="eastAsia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波比爷爷：</w:t>
      </w:r>
      <w:r>
        <w:rPr>
          <w:rFonts w:hint="eastAsia"/>
          <w:b w:val="0"/>
          <w:bCs/>
          <w:lang w:val="en-US" w:eastAsia="zh-CN"/>
        </w:rPr>
        <w:t>咩，咩，咩——咩？</w:t>
      </w:r>
    </w:p>
    <w:p w14:paraId="65FEEFEE">
      <w:pPr>
        <w:pStyle w:val="165"/>
        <w:rPr>
          <w:rFonts w:hint="eastAsia"/>
          <w:b w:val="0"/>
          <w:bCs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波比爷爷：</w:t>
      </w:r>
      <w:r>
        <w:rPr>
          <w:rFonts w:hint="eastAsia"/>
          <w:b w:val="0"/>
          <w:bCs/>
          <w:lang w:val="en-US" w:eastAsia="zh-CN"/>
        </w:rPr>
        <w:t>咳、咳！</w:t>
      </w:r>
    </w:p>
    <w:p w14:paraId="6EAC9421">
      <w:pPr>
        <w:pStyle w:val="165"/>
        <w:rPr>
          <w:rFonts w:hint="default"/>
          <w:b w:val="0"/>
          <w:bCs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小洛克：</w:t>
      </w:r>
      <w:r>
        <w:rPr>
          <w:rFonts w:hint="eastAsia"/>
          <w:b w:val="0"/>
          <w:bCs/>
          <w:lang w:val="en-US" w:eastAsia="zh-CN"/>
        </w:rPr>
        <w:t>波比爷爷，我接了您的愿望，爷爷为什么想看花呢</w:t>
      </w:r>
    </w:p>
    <w:p w14:paraId="43D1C1CF">
      <w:pPr>
        <w:pStyle w:val="165"/>
        <w:rPr>
          <w:rFonts w:hint="eastAsia"/>
          <w:b w:val="0"/>
          <w:bCs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波比爷爷：</w:t>
      </w:r>
      <w:r>
        <w:rPr>
          <w:rFonts w:hint="eastAsia"/>
          <w:b w:val="0"/>
          <w:bCs/>
          <w:lang w:val="en-US" w:eastAsia="zh-CN"/>
        </w:rPr>
        <w:t>就是随手贴的……你要是想去，就去看看吧。</w:t>
      </w:r>
    </w:p>
    <w:p w14:paraId="1271839E">
      <w:pPr>
        <w:pStyle w:val="165"/>
        <w:rPr>
          <w:rFonts w:hint="eastAsia"/>
          <w:b w:val="0"/>
          <w:bCs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小洛克：</w:t>
      </w:r>
      <w:r>
        <w:rPr>
          <w:rFonts w:hint="eastAsia"/>
          <w:b w:val="0"/>
          <w:bCs/>
          <w:lang w:val="en-US" w:eastAsia="zh-CN"/>
        </w:rPr>
        <w:t>怎么不自己去？</w:t>
      </w:r>
    </w:p>
    <w:p w14:paraId="29AA1CF0">
      <w:pPr>
        <w:pStyle w:val="165"/>
        <w:rPr>
          <w:rFonts w:hint="eastAsia"/>
          <w:b w:val="0"/>
          <w:bCs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波比爷爷：</w:t>
      </w:r>
      <w:r>
        <w:rPr>
          <w:rFonts w:hint="eastAsia"/>
          <w:b w:val="0"/>
          <w:bCs/>
          <w:lang w:val="en-US" w:eastAsia="zh-CN"/>
        </w:rPr>
        <w:t>我当然去过……咳，不对。年纪大啦，走不了那么远。</w:t>
      </w:r>
    </w:p>
    <w:p w14:paraId="3AFE5EDA">
      <w:pPr>
        <w:pStyle w:val="165"/>
        <w:rPr>
          <w:rFonts w:hint="eastAsia"/>
          <w:b w:val="0"/>
          <w:bCs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波比爷爷：</w:t>
      </w:r>
      <w:r>
        <w:rPr>
          <w:rFonts w:hint="eastAsia"/>
          <w:b w:val="0"/>
          <w:bCs/>
          <w:lang w:val="en-US" w:eastAsia="zh-CN"/>
        </w:rPr>
        <w:t>能请你帮我拍张照片，就再好不过了。</w:t>
      </w:r>
    </w:p>
    <w:p w14:paraId="1800F3A0">
      <w:pPr>
        <w:pStyle w:val="165"/>
        <w:rPr>
          <w:rFonts w:hint="eastAsia"/>
          <w:b w:val="0"/>
          <w:bCs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小洛克：</w:t>
      </w:r>
      <w:r>
        <w:rPr>
          <w:rFonts w:hint="eastAsia"/>
          <w:b w:val="0"/>
          <w:bCs/>
          <w:lang w:val="en-US" w:eastAsia="zh-CN"/>
        </w:rPr>
        <w:t>（OS：总觉得波比爷爷真正想看的，另有其物……）</w:t>
      </w:r>
    </w:p>
    <w:p w14:paraId="2F12EC01">
      <w:pPr>
        <w:pStyle w:val="165"/>
        <w:rPr>
          <w:rFonts w:hint="default"/>
          <w:b w:val="0"/>
          <w:bCs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小洛克：</w:t>
      </w:r>
      <w:r>
        <w:rPr>
          <w:rFonts w:hint="eastAsia"/>
          <w:b w:val="0"/>
          <w:bCs/>
          <w:lang w:val="en-US" w:eastAsia="zh-CN"/>
        </w:rPr>
        <w:t>那波比爷爷，您知道该怎么去吗？</w:t>
      </w:r>
    </w:p>
    <w:p w14:paraId="33783446">
      <w:pPr>
        <w:pStyle w:val="165"/>
      </w:pPr>
      <w:r>
        <w:rPr>
          <w:b/>
        </w:rPr>
        <w:t>波比爷爷：</w:t>
      </w:r>
      <w:r>
        <w:t>从风息山口往后走，有一条小溪。</w:t>
      </w:r>
    </w:p>
    <w:p w14:paraId="4C2E09B9">
      <w:pPr>
        <w:pStyle w:val="165"/>
      </w:pPr>
      <w:r>
        <w:rPr>
          <w:b/>
        </w:rPr>
        <w:t>波比爷爷：</w:t>
      </w:r>
      <w:r>
        <w:t>沿着溪水往前，能看见五座旧风车。</w:t>
      </w:r>
    </w:p>
    <w:p w14:paraId="32097E8E">
      <w:pPr>
        <w:pStyle w:val="165"/>
      </w:pPr>
      <w:r>
        <w:rPr>
          <w:b/>
        </w:rPr>
        <w:t>波比爷爷：</w:t>
      </w:r>
      <w:r>
        <w:t>穿过风车，到达风息眠所，就能看见了。</w:t>
      </w:r>
    </w:p>
    <w:p w14:paraId="1084CB64">
      <w:pPr>
        <w:pStyle w:val="165"/>
      </w:pPr>
      <w:r>
        <w:rPr>
          <w:b/>
        </w:rPr>
        <w:t>小洛克：</w:t>
      </w:r>
      <w:r>
        <w:t>是什么样的花呀？</w:t>
      </w:r>
    </w:p>
    <w:p w14:paraId="17026B1A">
      <w:pPr>
        <w:pStyle w:val="165"/>
        <w:rPr>
          <w:rFonts w:hint="eastAsia"/>
          <w:b w:val="0"/>
          <w:bCs/>
          <w:lang w:val="en-US" w:eastAsia="zh-CN"/>
        </w:rPr>
      </w:pPr>
      <w:r>
        <w:rPr>
          <w:b/>
        </w:rPr>
        <w:t>波比爷爷：</w:t>
      </w:r>
      <w:r>
        <w:rPr>
          <w:b w:val="0"/>
          <w:bCs/>
        </w:rPr>
        <w:t>是一种叫蓝掌的花。</w:t>
      </w:r>
    </w:p>
    <w:p w14:paraId="53149A41">
      <w:pPr>
        <w:pStyle w:val="165"/>
        <w:rPr>
          <w:rFonts w:hint="eastAsia"/>
          <w:b w:val="0"/>
          <w:bCs/>
          <w:i/>
          <w:iCs/>
          <w:lang w:val="en-US" w:eastAsia="zh-CN"/>
        </w:rPr>
      </w:pPr>
      <w:r>
        <w:rPr>
          <w:rFonts w:hint="default"/>
          <w:b w:val="0"/>
          <w:bCs/>
          <w:i/>
          <w:iCs/>
          <w:lang w:val="en-US" w:eastAsia="zh-CN"/>
        </w:rPr>
        <w:t>波比爷爷拿出一张旧照片。</w:t>
      </w:r>
      <w:r>
        <w:rPr>
          <w:rFonts w:hint="eastAsia"/>
          <w:b w:val="0"/>
          <w:bCs/>
          <w:i/>
          <w:iCs/>
          <w:lang w:val="en-US" w:eastAsia="zh-CN"/>
        </w:rPr>
        <w:t>照片碎成几块了，隐隐约约能看到风车、黄花蓝掌、小溪、以及模糊的黑影</w:t>
      </w:r>
    </w:p>
    <w:p w14:paraId="0BD57C57">
      <w:pPr>
        <w:pStyle w:val="167"/>
      </w:pPr>
      <w:r>
        <w:t>【旧照片</w:t>
      </w:r>
      <w:r>
        <w:rPr>
          <w:rFonts w:hint="eastAsia"/>
          <w:lang w:val="en-US" w:eastAsia="zh-CN"/>
        </w:rPr>
        <w:t>需拼图</w:t>
      </w:r>
      <w:r>
        <w:t>，</w:t>
      </w:r>
      <w:r>
        <w:rPr>
          <w:rFonts w:hint="eastAsia"/>
          <w:lang w:val="en-US" w:eastAsia="zh-CN"/>
        </w:rPr>
        <w:t>开始拼图游戏</w:t>
      </w:r>
      <w:r>
        <w:t>】</w:t>
      </w:r>
    </w:p>
    <w:p w14:paraId="3320D2AA">
      <w:pPr>
        <w:pStyle w:val="165"/>
        <w:rPr>
          <w:rFonts w:hint="eastAsia"/>
          <w:b w:val="0"/>
          <w:bCs/>
          <w:i/>
          <w:iCs/>
          <w:lang w:val="en-US" w:eastAsia="zh-CN"/>
        </w:rPr>
      </w:pPr>
      <w:r>
        <w:rPr>
          <w:rFonts w:hint="eastAsia"/>
          <w:b w:val="0"/>
          <w:bCs/>
          <w:i/>
          <w:iCs/>
          <w:lang w:val="en-US" w:eastAsia="zh-CN"/>
        </w:rPr>
        <w:t>拼好图，发现黑影是一只小羊</w:t>
      </w:r>
    </w:p>
    <w:p w14:paraId="4ACFC565">
      <w:pPr>
        <w:pStyle w:val="16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小洛克不小心碰倒柜台下的一本册子。</w:t>
      </w:r>
    </w:p>
    <w:p w14:paraId="55323387">
      <w:pPr>
        <w:pStyle w:val="167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【获得：波比爷爷的花影羚羊观察册】</w:t>
      </w:r>
    </w:p>
    <w:p w14:paraId="59A2C082">
      <w:pPr>
        <w:pStyle w:val="165"/>
        <w:rPr>
          <w:b w:val="0"/>
          <w:bCs/>
        </w:rPr>
      </w:pPr>
      <w:r>
        <w:rPr>
          <w:b/>
        </w:rPr>
        <w:t>小洛克：</w:t>
      </w:r>
      <w:r>
        <w:rPr>
          <w:b w:val="0"/>
          <w:bCs/>
        </w:rPr>
        <w:t>原来如此</w:t>
      </w:r>
      <w:r>
        <w:rPr>
          <w:rFonts w:hint="eastAsia"/>
          <w:b w:val="0"/>
          <w:bCs/>
          <w:lang w:eastAsia="zh-CN"/>
        </w:rPr>
        <w:t>，</w:t>
      </w:r>
      <w:r>
        <w:rPr>
          <w:b w:val="0"/>
          <w:bCs/>
        </w:rPr>
        <w:t>波比爷爷真正想看的是花影羚羊吧</w:t>
      </w:r>
    </w:p>
    <w:p w14:paraId="476E131A">
      <w:pPr>
        <w:pStyle w:val="165"/>
        <w:rPr>
          <w:rFonts w:hint="default" w:eastAsia="微软雅黑"/>
          <w:b/>
          <w:lang w:val="en-US" w:eastAsia="zh-CN"/>
        </w:rPr>
      </w:pPr>
      <w:r>
        <w:rPr>
          <w:b/>
        </w:rPr>
        <w:t>小洛克：</w:t>
      </w:r>
      <w:r>
        <w:rPr>
          <w:rFonts w:hint="eastAsia"/>
          <w:b w:val="0"/>
          <w:bCs/>
          <w:lang w:val="en-US" w:eastAsia="zh-CN"/>
        </w:rPr>
        <w:t>波比爷爷“羊瘾”犯了</w:t>
      </w:r>
    </w:p>
    <w:p w14:paraId="0E7C8DF1">
      <w:pPr>
        <w:pStyle w:val="165"/>
        <w:rPr>
          <w:rFonts w:hint="default"/>
          <w:lang w:val="en-US" w:eastAsia="zh-CN"/>
        </w:rPr>
      </w:pPr>
      <w:r>
        <w:rPr>
          <w:b/>
        </w:rPr>
        <w:t>小洛克：</w:t>
      </w:r>
      <w:r>
        <w:rPr>
          <w:b w:val="0"/>
          <w:bCs/>
        </w:rPr>
        <w:t>我记得那里确实有花影羚羊妈妈带着小羚羊散步。不过它们很怕生，带着精灵同行，才更容易亲近它们。波比爷爷没有同行精灵，难怪很难靠近小羊们呢。</w:t>
      </w:r>
    </w:p>
    <w:p w14:paraId="26A4D4F7">
      <w:pPr>
        <w:pStyle w:val="167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【玩家</w:t>
      </w:r>
      <w:r>
        <w:rPr>
          <w:rFonts w:hint="eastAsia"/>
          <w:lang w:val="en-US" w:eastAsia="zh-CN"/>
        </w:rPr>
        <w:t>选择并放出</w:t>
      </w:r>
      <w:r>
        <w:rPr>
          <w:rFonts w:hint="default"/>
          <w:lang w:val="en-US" w:eastAsia="zh-CN"/>
        </w:rPr>
        <w:t>夏日伙伴】</w:t>
      </w:r>
    </w:p>
    <w:p w14:paraId="2CF6804E">
      <w:pPr>
        <w:pStyle w:val="167"/>
        <w:rPr>
          <w:rFonts w:hint="default"/>
          <w:lang w:val="en-US" w:eastAsia="zh-CN"/>
        </w:rPr>
      </w:pPr>
    </w:p>
    <w:p w14:paraId="6B9DE295">
      <w:pPr>
        <w:rPr>
          <w:rFonts w:hint="default"/>
          <w:b/>
          <w:bCs/>
          <w:lang w:val="en-US" w:eastAsia="zh-CN"/>
        </w:rPr>
      </w:pPr>
      <w:r>
        <w:rPr>
          <w:b/>
          <w:bCs/>
        </w:rPr>
        <w:t>场景</w:t>
      </w:r>
      <w:r>
        <w:rPr>
          <w:rFonts w:hint="eastAsia"/>
          <w:b/>
          <w:bCs/>
          <w:lang w:val="en-US" w:eastAsia="zh-CN"/>
        </w:rPr>
        <w:t>二</w:t>
      </w:r>
      <w:r>
        <w:rPr>
          <w:b/>
          <w:bCs/>
        </w:rPr>
        <w:t>：</w:t>
      </w:r>
      <w:r>
        <w:rPr>
          <w:rFonts w:hint="eastAsia"/>
          <w:b/>
          <w:bCs/>
          <w:lang w:val="en-US" w:eastAsia="zh-CN"/>
        </w:rPr>
        <w:t>生病</w:t>
      </w:r>
      <w:r>
        <w:rPr>
          <w:b/>
          <w:bCs/>
        </w:rPr>
        <w:t>的小羊</w:t>
      </w:r>
    </w:p>
    <w:p w14:paraId="73D86604">
      <w:pPr>
        <w:pStyle w:val="167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此处需要引导玩家根据线索拍照（小溪、风车）</w:t>
      </w:r>
    </w:p>
    <w:p w14:paraId="00ED8779">
      <w:pPr>
        <w:pStyle w:val="165"/>
        <w:rPr>
          <w:rFonts w:hint="eastAsia"/>
          <w:b w:val="0"/>
          <w:bCs/>
          <w:i/>
          <w:iCs/>
          <w:lang w:val="en-US" w:eastAsia="zh-CN"/>
        </w:rPr>
      </w:pPr>
      <w:r>
        <w:rPr>
          <w:rFonts w:hint="eastAsia"/>
          <w:b w:val="0"/>
          <w:bCs/>
          <w:i/>
          <w:iCs/>
          <w:lang w:val="en-US" w:eastAsia="zh-CN"/>
        </w:rPr>
        <w:t>远处，花影羚羊妈妈带着几只小羊在溪边散步。</w:t>
      </w:r>
    </w:p>
    <w:p w14:paraId="6BBF5F58">
      <w:pPr>
        <w:pStyle w:val="165"/>
        <w:rPr>
          <w:rFonts w:hint="eastAsia"/>
          <w:b w:val="0"/>
          <w:bCs/>
          <w:i/>
          <w:iCs/>
          <w:lang w:val="en-US" w:eastAsia="zh-CN"/>
        </w:rPr>
      </w:pPr>
      <w:r>
        <w:rPr>
          <w:rFonts w:hint="eastAsia"/>
          <w:b w:val="0"/>
          <w:bCs/>
          <w:i/>
          <w:iCs/>
          <w:lang w:val="en-US" w:eastAsia="zh-CN"/>
        </w:rPr>
        <w:t>小洛克带着夏日伙伴靠近后，小羊们没有躲开，反而好奇地围过来玩耍。</w:t>
      </w:r>
    </w:p>
    <w:p w14:paraId="17D07588">
      <w:pPr>
        <w:pStyle w:val="167"/>
        <w:rPr>
          <w:rFonts w:hint="eastAsia" w:ascii="微软雅黑" w:hAnsi="微软雅黑" w:eastAsia="微软雅黑" w:cstheme="minorBidi"/>
          <w:b w:val="0"/>
          <w:bCs/>
          <w:i/>
          <w:iCs/>
          <w:color w:val="000000"/>
          <w:sz w:val="21"/>
          <w:szCs w:val="22"/>
          <w:lang w:val="en-US" w:eastAsia="zh-CN" w:bidi="ar-SA"/>
        </w:rPr>
      </w:pPr>
      <w:r>
        <w:rPr>
          <w:rFonts w:hint="eastAsia" w:cstheme="minorBidi"/>
          <w:b w:val="0"/>
          <w:bCs/>
          <w:i/>
          <w:iCs/>
          <w:color w:val="000000"/>
          <w:sz w:val="21"/>
          <w:szCs w:val="22"/>
          <w:lang w:val="en-US" w:eastAsia="zh-CN" w:bidi="ar-SA"/>
        </w:rPr>
        <w:t>小洛克在角落里发现了</w:t>
      </w:r>
      <w:r>
        <w:rPr>
          <w:rFonts w:hint="eastAsia" w:ascii="微软雅黑" w:hAnsi="微软雅黑" w:eastAsia="微软雅黑" w:cstheme="minorBidi"/>
          <w:b w:val="0"/>
          <w:bCs/>
          <w:i/>
          <w:iCs/>
          <w:color w:val="000000"/>
          <w:sz w:val="21"/>
          <w:szCs w:val="22"/>
          <w:lang w:val="en-US" w:eastAsia="zh-CN" w:bidi="ar-SA"/>
        </w:rPr>
        <w:t>一只最小的小羊，它的角上还缠着枯草，明显比其他小羊虚弱。</w:t>
      </w:r>
    </w:p>
    <w:p w14:paraId="3DB99C1B">
      <w:pPr>
        <w:pStyle w:val="167"/>
        <w:rPr>
          <w:rFonts w:hint="eastAsia" w:ascii="微软雅黑" w:hAnsi="微软雅黑" w:eastAsia="微软雅黑" w:cstheme="minorBidi"/>
          <w:b w:val="0"/>
          <w:bCs/>
          <w:color w:val="000000"/>
          <w:sz w:val="21"/>
          <w:szCs w:val="22"/>
          <w:lang w:val="en-US" w:eastAsia="zh-CN" w:bidi="ar-SA"/>
        </w:rPr>
      </w:pPr>
      <w:r>
        <w:rPr>
          <w:rFonts w:ascii="微软雅黑" w:hAnsi="微软雅黑" w:eastAsia="微软雅黑" w:cstheme="minorBidi"/>
          <w:b/>
          <w:color w:val="000000"/>
          <w:sz w:val="21"/>
          <w:szCs w:val="22"/>
          <w:lang w:val="en-US" w:eastAsia="en-US" w:bidi="ar-SA"/>
        </w:rPr>
        <w:t>小洛克：</w:t>
      </w:r>
      <w:r>
        <w:rPr>
          <w:rFonts w:ascii="微软雅黑" w:hAnsi="微软雅黑" w:eastAsia="微软雅黑" w:cstheme="minorBidi"/>
          <w:b w:val="0"/>
          <w:bCs/>
          <w:color w:val="000000"/>
          <w:sz w:val="21"/>
          <w:szCs w:val="22"/>
          <w:lang w:val="en-US" w:eastAsia="en-US" w:bidi="ar-SA"/>
        </w:rPr>
        <w:t>它是不是不舒服？</w:t>
      </w:r>
    </w:p>
    <w:p w14:paraId="7E431A0D">
      <w:pPr>
        <w:pStyle w:val="167"/>
        <w:rPr>
          <w:rFonts w:ascii="微软雅黑" w:hAnsi="微软雅黑" w:eastAsia="微软雅黑" w:cstheme="minorBidi"/>
          <w:b w:val="0"/>
          <w:bCs/>
          <w:color w:val="000000"/>
          <w:sz w:val="21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/>
          <w:color w:val="000000"/>
          <w:sz w:val="21"/>
          <w:szCs w:val="22"/>
          <w:lang w:val="en-US" w:eastAsia="en-US" w:bidi="ar-SA"/>
        </w:rPr>
        <w:t>小洛克：</w:t>
      </w:r>
      <w:r>
        <w:rPr>
          <w:rFonts w:ascii="微软雅黑" w:hAnsi="微软雅黑" w:eastAsia="微软雅黑" w:cstheme="minorBidi"/>
          <w:b w:val="0"/>
          <w:bCs/>
          <w:color w:val="000000"/>
          <w:sz w:val="21"/>
          <w:szCs w:val="22"/>
          <w:lang w:val="en-US" w:eastAsia="en-US" w:bidi="ar-SA"/>
        </w:rPr>
        <w:t>波比爷爷的杂货铺里有药草和营养果……要是先带它回去休养，也许会好起来。</w:t>
      </w:r>
    </w:p>
    <w:p w14:paraId="25CA4345">
      <w:pPr>
        <w:pStyle w:val="167"/>
        <w:rPr>
          <w:rFonts w:hint="default" w:ascii="微软雅黑" w:hAnsi="微软雅黑" w:eastAsia="微软雅黑" w:cstheme="minorBidi"/>
          <w:b w:val="0"/>
          <w:bCs/>
          <w:color w:val="000000"/>
          <w:sz w:val="21"/>
          <w:szCs w:val="22"/>
          <w:lang w:val="en-US" w:eastAsia="zh-CN" w:bidi="ar-SA"/>
        </w:rPr>
      </w:pPr>
      <w:r>
        <w:rPr>
          <w:rFonts w:hint="eastAsia" w:cstheme="minorBidi"/>
          <w:b/>
          <w:color w:val="000000"/>
          <w:sz w:val="21"/>
          <w:szCs w:val="22"/>
          <w:lang w:val="en-US" w:eastAsia="zh-CN" w:bidi="ar-SA"/>
        </w:rPr>
        <w:t>小洛克：</w:t>
      </w:r>
      <w:r>
        <w:rPr>
          <w:rFonts w:hint="eastAsia" w:cstheme="minorBidi"/>
          <w:b w:val="0"/>
          <w:bCs/>
          <w:color w:val="000000"/>
          <w:sz w:val="21"/>
          <w:szCs w:val="22"/>
          <w:lang w:val="en-US" w:eastAsia="zh-CN" w:bidi="ar-SA"/>
        </w:rPr>
        <w:t>那我先用精灵球把它装起来</w:t>
      </w:r>
    </w:p>
    <w:p w14:paraId="11B78755">
      <w:pPr>
        <w:pStyle w:val="167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</w:t>
      </w:r>
      <w:r>
        <w:rPr>
          <w:rFonts w:hint="eastAsia"/>
          <w:lang w:val="en-US" w:eastAsia="zh-CN"/>
        </w:rPr>
        <w:t>任务：捕获生病的</w:t>
      </w:r>
      <w:r>
        <w:rPr>
          <w:rFonts w:hint="eastAsia"/>
          <w:b w:val="0"/>
          <w:bCs/>
          <w:i w:val="0"/>
          <w:iCs w:val="0"/>
          <w:lang w:val="en-US" w:eastAsia="zh-CN"/>
        </w:rPr>
        <w:t>花影羚羊</w:t>
      </w:r>
      <w:r>
        <w:rPr>
          <w:rFonts w:hint="default"/>
          <w:lang w:val="en-US" w:eastAsia="zh-CN"/>
        </w:rPr>
        <w:t>】</w:t>
      </w:r>
    </w:p>
    <w:p w14:paraId="2990371E">
      <w:pPr>
        <w:pStyle w:val="167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</w:t>
      </w:r>
      <w:r>
        <w:rPr>
          <w:rFonts w:hint="eastAsia"/>
          <w:lang w:val="en-US" w:eastAsia="zh-CN"/>
        </w:rPr>
        <w:t>玩家对着小羊抛出精灵球</w:t>
      </w:r>
      <w:r>
        <w:rPr>
          <w:rFonts w:hint="default"/>
          <w:lang w:val="en-US" w:eastAsia="zh-CN"/>
        </w:rPr>
        <w:t>】</w:t>
      </w:r>
    </w:p>
    <w:p w14:paraId="09797E25">
      <w:pPr>
        <w:pStyle w:val="167"/>
        <w:rPr>
          <w:rFonts w:hint="eastAsia" w:cstheme="minorBidi"/>
          <w:b w:val="0"/>
          <w:bCs/>
          <w:i/>
          <w:iCs/>
          <w:color w:val="000000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 w:val="0"/>
          <w:bCs/>
          <w:i/>
          <w:iCs/>
          <w:color w:val="000000"/>
          <w:sz w:val="21"/>
          <w:szCs w:val="22"/>
          <w:lang w:val="en-US" w:eastAsia="zh-CN" w:bidi="ar-SA"/>
        </w:rPr>
        <w:t>精灵球短暂收住小羊。下一秒，羊妈妈发现后猛地冲来</w:t>
      </w:r>
      <w:r>
        <w:rPr>
          <w:rFonts w:hint="eastAsia" w:cstheme="minorBidi"/>
          <w:b w:val="0"/>
          <w:bCs/>
          <w:i/>
          <w:iCs/>
          <w:color w:val="000000"/>
          <w:sz w:val="21"/>
          <w:szCs w:val="22"/>
          <w:lang w:val="en-US" w:eastAsia="zh-CN" w:bidi="ar-SA"/>
        </w:rPr>
        <w:t>。</w:t>
      </w:r>
    </w:p>
    <w:p w14:paraId="4CDAE733">
      <w:pPr>
        <w:pStyle w:val="167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【小洛克损失半颗心】</w:t>
      </w:r>
    </w:p>
    <w:p w14:paraId="76C523F3">
      <w:pPr>
        <w:pStyle w:val="167"/>
        <w:rPr>
          <w:rFonts w:hint="default" w:ascii="微软雅黑" w:hAnsi="微软雅黑" w:eastAsia="微软雅黑" w:cstheme="minorBidi"/>
          <w:b w:val="0"/>
          <w:bCs/>
          <w:color w:val="000000"/>
          <w:sz w:val="21"/>
          <w:szCs w:val="22"/>
          <w:lang w:val="en-US" w:eastAsia="zh-CN" w:bidi="ar-SA"/>
        </w:rPr>
      </w:pPr>
    </w:p>
    <w:p w14:paraId="1374929C">
      <w:pPr>
        <w:rPr>
          <w:rFonts w:hint="default" w:eastAsia="微软雅黑"/>
          <w:b/>
          <w:bCs/>
          <w:lang w:val="en-US" w:eastAsia="zh-CN"/>
        </w:rPr>
      </w:pPr>
      <w:r>
        <w:rPr>
          <w:b/>
          <w:bCs/>
        </w:rPr>
        <w:t>场景</w:t>
      </w:r>
      <w:r>
        <w:rPr>
          <w:rFonts w:hint="eastAsia"/>
          <w:b/>
          <w:bCs/>
          <w:lang w:val="en-US" w:eastAsia="zh-CN"/>
        </w:rPr>
        <w:t>三</w:t>
      </w:r>
      <w:r>
        <w:rPr>
          <w:b/>
          <w:bCs/>
        </w:rPr>
        <w:t>：</w:t>
      </w:r>
      <w:r>
        <w:rPr>
          <w:rFonts w:hint="eastAsia"/>
          <w:b/>
          <w:bCs/>
          <w:lang w:val="en-US" w:eastAsia="zh-CN"/>
        </w:rPr>
        <w:t>不要进入战斗啊！</w:t>
      </w:r>
    </w:p>
    <w:p w14:paraId="408AA6F3">
      <w:pPr>
        <w:pStyle w:val="167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【花影羚羊妈妈</w:t>
      </w:r>
      <w:r>
        <w:rPr>
          <w:rFonts w:hint="eastAsia"/>
          <w:lang w:val="en-US" w:eastAsia="zh-CN"/>
        </w:rPr>
        <w:t>生气，即将进入战斗</w:t>
      </w:r>
      <w:r>
        <w:rPr>
          <w:rFonts w:hint="default"/>
          <w:lang w:val="en-US" w:eastAsia="zh-CN"/>
        </w:rPr>
        <w:t>】</w:t>
      </w:r>
    </w:p>
    <w:p w14:paraId="28EE792F">
      <w:pPr>
        <w:pStyle w:val="167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【玩家</w:t>
      </w:r>
      <w:r>
        <w:rPr>
          <w:rFonts w:hint="eastAsia"/>
          <w:lang w:val="en-US" w:eastAsia="zh-CN"/>
        </w:rPr>
        <w:t>需</w:t>
      </w:r>
      <w:r>
        <w:rPr>
          <w:rFonts w:hint="default"/>
          <w:lang w:val="en-US" w:eastAsia="zh-CN"/>
        </w:rPr>
        <w:t>使用星星魔法攻击羊妈妈，降低其警戒值。】</w:t>
      </w:r>
    </w:p>
    <w:p w14:paraId="447D8C10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theme="minorBidi"/>
          <w:b w:val="0"/>
          <w:bCs/>
          <w:i/>
          <w:iCs/>
          <w:color w:val="000000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 w:val="0"/>
          <w:bCs/>
          <w:i/>
          <w:iCs/>
          <w:color w:val="000000"/>
          <w:sz w:val="21"/>
          <w:szCs w:val="22"/>
          <w:lang w:val="en-US" w:eastAsia="zh-CN" w:bidi="ar-SA"/>
        </w:rPr>
        <w:t>· 第一、二次命中后，羊妈妈仍在保护小羊；第三次命中后，羊妈妈疲惫倒地，进入短暂晕眩；</w:t>
      </w:r>
    </w:p>
    <w:p w14:paraId="5F946596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theme="minorBidi"/>
          <w:b w:val="0"/>
          <w:bCs/>
          <w:i/>
          <w:iCs/>
          <w:color w:val="000000"/>
          <w:sz w:val="21"/>
          <w:szCs w:val="22"/>
          <w:lang w:val="en-US" w:eastAsia="zh-CN" w:bidi="ar-SA"/>
        </w:rPr>
      </w:pPr>
      <w:r>
        <w:rPr>
          <w:rFonts w:hint="default" w:ascii="微软雅黑" w:hAnsi="微软雅黑" w:eastAsia="微软雅黑" w:cstheme="minorBidi"/>
          <w:b w:val="0"/>
          <w:bCs/>
          <w:i/>
          <w:iCs/>
          <w:color w:val="000000"/>
          <w:sz w:val="21"/>
          <w:szCs w:val="22"/>
          <w:lang w:val="en-US" w:eastAsia="zh-CN" w:bidi="ar-SA"/>
        </w:rPr>
        <w:t>·</w:t>
      </w:r>
      <w:r>
        <w:rPr>
          <w:rFonts w:hint="eastAsia" w:ascii="微软雅黑" w:hAnsi="微软雅黑" w:eastAsia="微软雅黑" w:cstheme="minorBidi"/>
          <w:b w:val="0"/>
          <w:bCs/>
          <w:i/>
          <w:iCs/>
          <w:color w:val="000000"/>
          <w:sz w:val="21"/>
          <w:szCs w:val="22"/>
          <w:lang w:val="en-US" w:eastAsia="zh-CN" w:bidi="ar-SA"/>
        </w:rPr>
        <w:t xml:space="preserve">  玩家准备继续释放星星魔法时，波比爷爷突然冲出草丛。</w:t>
      </w:r>
    </w:p>
    <w:p w14:paraId="0648F98E">
      <w:pPr>
        <w:pStyle w:val="167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波比爷爷：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小洛克！快停下！</w:t>
      </w:r>
    </w:p>
    <w:p w14:paraId="75206205">
      <w:pPr>
        <w:pStyle w:val="167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小洛克：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波比爷爷？您怎么会在这里？</w:t>
      </w:r>
    </w:p>
    <w:p w14:paraId="188FE945">
      <w:pPr>
        <w:pStyle w:val="167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波比爷爷：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我、我只是顺路过来看看！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这不重要！</w:t>
      </w:r>
    </w:p>
    <w:p w14:paraId="6CA7D2A0">
      <w:pPr>
        <w:pStyle w:val="167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波比爷爷：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花影它没有恶意，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它只是在保护自己的孩子。</w:t>
      </w:r>
    </w:p>
    <w:p w14:paraId="26AA1E5B">
      <w:pPr>
        <w:pStyle w:val="167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小洛克：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我知道！</w:t>
      </w:r>
    </w:p>
    <w:p w14:paraId="69C864AE">
      <w:pPr>
        <w:pStyle w:val="167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小洛克：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我只是想带它回去治疗……</w:t>
      </w:r>
    </w:p>
    <w:p w14:paraId="5394EBD6">
      <w:pPr>
        <w:pStyle w:val="167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波比爷爷：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小洛克，我知道你是好心，但也不能强行把它带走</w:t>
      </w:r>
    </w:p>
    <w:p w14:paraId="2C4B51E6">
      <w:pPr>
        <w:pStyle w:val="167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波比爷爷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我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之前也是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……总想靠近一点看看它们，拿着相机跟了它们一路。</w:t>
      </w:r>
    </w:p>
    <w:p w14:paraId="00FB7504">
      <w:pPr>
        <w:pStyle w:val="167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波比爷爷：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我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也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只是想离近一点。可它们会害怕。</w:t>
      </w:r>
    </w:p>
    <w:p w14:paraId="43049B3D">
      <w:pPr>
        <w:pStyle w:val="167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波比爷爷：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因为我很喜欢他们呢，所以不愿意做任何伤害和打扰他们的事</w:t>
      </w:r>
    </w:p>
    <w:p w14:paraId="409D10E2">
      <w:pPr>
        <w:pStyle w:val="167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波比爷爷：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委托你过来看看，也是因为小洛克带着精灵，而他们天然的亲近精灵</w:t>
      </w:r>
    </w:p>
    <w:p w14:paraId="26F71093">
      <w:pPr>
        <w:pStyle w:val="167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小洛克：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是我考虑的不够了...</w:t>
      </w:r>
    </w:p>
    <w:p w14:paraId="23B6760D">
      <w:pPr>
        <w:pStyle w:val="167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波比爷爷：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现在最要紧的，要赶紧治疗小羊和羊妈妈</w:t>
      </w:r>
    </w:p>
    <w:p w14:paraId="3D7CB372">
      <w:pPr>
        <w:pStyle w:val="167"/>
        <w:rPr>
          <w:rFonts w:hint="default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2CC5E331">
      <w:pPr>
        <w:rPr>
          <w:rFonts w:hint="default" w:eastAsia="微软雅黑"/>
          <w:b/>
          <w:bCs/>
          <w:lang w:val="en-US" w:eastAsia="zh-CN"/>
        </w:rPr>
      </w:pPr>
      <w:r>
        <w:rPr>
          <w:b/>
          <w:bCs/>
        </w:rPr>
        <w:t>场景</w:t>
      </w:r>
      <w:r>
        <w:rPr>
          <w:rFonts w:hint="eastAsia"/>
          <w:b/>
          <w:bCs/>
          <w:lang w:val="en-US" w:eastAsia="zh-CN"/>
        </w:rPr>
        <w:t>四</w:t>
      </w:r>
      <w:r>
        <w:rPr>
          <w:b/>
          <w:bCs/>
        </w:rPr>
        <w:t>：</w:t>
      </w:r>
      <w:r>
        <w:rPr>
          <w:rFonts w:hint="eastAsia"/>
          <w:b/>
          <w:bCs/>
          <w:lang w:val="en-US" w:eastAsia="zh-CN"/>
        </w:rPr>
        <w:t>花影羚羊妈妈的信任</w:t>
      </w:r>
    </w:p>
    <w:p w14:paraId="4BA13B08">
      <w:pPr>
        <w:pStyle w:val="165"/>
        <w:rPr>
          <w:rFonts w:hint="eastAsia" w:cstheme="minorBidi"/>
          <w:b w:val="0"/>
          <w:bCs/>
          <w:i/>
          <w:iCs/>
          <w:color w:val="000000"/>
          <w:sz w:val="21"/>
          <w:szCs w:val="22"/>
          <w:lang w:val="en-US" w:eastAsia="zh-CN" w:bidi="ar-SA"/>
        </w:rPr>
      </w:pPr>
      <w:r>
        <w:rPr>
          <w:rFonts w:hint="eastAsia" w:cstheme="minorBidi"/>
          <w:b w:val="0"/>
          <w:bCs/>
          <w:i/>
          <w:iCs/>
          <w:color w:val="000000"/>
          <w:sz w:val="21"/>
          <w:szCs w:val="22"/>
          <w:lang w:val="en-US" w:eastAsia="zh-CN" w:bidi="ar-SA"/>
        </w:rPr>
        <w:t>波比爷爷赶紧掏出了药草和营养果</w:t>
      </w:r>
    </w:p>
    <w:p w14:paraId="468C433D">
      <w:pPr>
        <w:pStyle w:val="165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波比爷爷</w:t>
      </w:r>
      <w:r>
        <w:rPr>
          <w:rFonts w:hint="default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：现在它们更警惕我们了。该怎么让它们安心呢？</w:t>
      </w:r>
    </w:p>
    <w:p w14:paraId="7115A041">
      <w:pPr>
        <w:pStyle w:val="165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波比爷爷</w:t>
      </w:r>
      <w:r>
        <w:rPr>
          <w:rFonts w:hint="default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对了</w:t>
      </w:r>
      <w:r>
        <w:rPr>
          <w:rFonts w:hint="default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！精灵之间应该会更容易亲近吧。</w:t>
      </w:r>
    </w:p>
    <w:p w14:paraId="120D329C">
      <w:pPr>
        <w:pStyle w:val="165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波比爷爷</w:t>
      </w:r>
      <w:r>
        <w:rPr>
          <w:rFonts w:hint="default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小洛克，拜托你的小精灵啦</w:t>
      </w:r>
    </w:p>
    <w:p w14:paraId="090E8419">
      <w:pPr>
        <w:pStyle w:val="167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【玩家</w:t>
      </w:r>
      <w:r>
        <w:rPr>
          <w:rFonts w:hint="eastAsia"/>
          <w:lang w:val="en-US" w:eastAsia="zh-CN"/>
        </w:rPr>
        <w:t>对小羊和羊妈妈抛出夏日伙伴精灵球，夏日伙伴冲出去帮忙治疗</w:t>
      </w:r>
      <w:r>
        <w:rPr>
          <w:rFonts w:hint="default"/>
          <w:lang w:val="en-US" w:eastAsia="zh-CN"/>
        </w:rPr>
        <w:t>】</w:t>
      </w:r>
    </w:p>
    <w:p w14:paraId="67D1DDD1">
      <w:pPr>
        <w:pStyle w:val="167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</w:t>
      </w:r>
      <w:r>
        <w:rPr>
          <w:rFonts w:hint="eastAsia"/>
          <w:lang w:val="en-US" w:eastAsia="zh-CN"/>
        </w:rPr>
        <w:t>小羊和妈妈恢复如初，小羊恢复精神，绕着夏日伙伴跳了一圈。</w:t>
      </w:r>
      <w:r>
        <w:rPr>
          <w:rFonts w:hint="default"/>
          <w:lang w:val="en-US" w:eastAsia="zh-CN"/>
        </w:rPr>
        <w:t>】</w:t>
      </w:r>
    </w:p>
    <w:p w14:paraId="24ACD694">
      <w:pPr>
        <w:pStyle w:val="167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波比爷爷：小精灵，拜托你替我们告诉它们……我和小洛克真的没有恶意。</w:t>
      </w:r>
    </w:p>
    <w:p w14:paraId="55ABD8F2">
      <w:pPr>
        <w:pStyle w:val="167"/>
        <w:rPr>
          <w:rFonts w:hint="eastAsia" w:cstheme="minorBidi"/>
          <w:b w:val="0"/>
          <w:bCs/>
          <w:i/>
          <w:iCs/>
          <w:color w:val="000000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 w:val="0"/>
          <w:bCs/>
          <w:i/>
          <w:iCs/>
          <w:color w:val="000000"/>
          <w:sz w:val="21"/>
          <w:szCs w:val="22"/>
          <w:lang w:val="en-US" w:eastAsia="zh-CN" w:bidi="ar-SA"/>
        </w:rPr>
        <w:t>花影羚羊妈妈</w:t>
      </w:r>
      <w:r>
        <w:rPr>
          <w:rFonts w:hint="eastAsia" w:cstheme="minorBidi"/>
          <w:b w:val="0"/>
          <w:bCs/>
          <w:i/>
          <w:iCs/>
          <w:color w:val="000000"/>
          <w:sz w:val="21"/>
          <w:szCs w:val="22"/>
          <w:lang w:val="en-US" w:eastAsia="zh-CN" w:bidi="ar-SA"/>
        </w:rPr>
        <w:t>和小羊们围了过来。</w:t>
      </w:r>
    </w:p>
    <w:p w14:paraId="72130C22">
      <w:pPr>
        <w:pStyle w:val="167"/>
        <w:rPr>
          <w:rFonts w:hint="default" w:cstheme="minorBidi"/>
          <w:b w:val="0"/>
          <w:bCs/>
          <w:i w:val="0"/>
          <w:iCs w:val="0"/>
          <w:color w:val="000000"/>
          <w:sz w:val="21"/>
          <w:szCs w:val="22"/>
          <w:lang w:val="en-US" w:eastAsia="zh-CN" w:bidi="ar-SA"/>
        </w:rPr>
      </w:pPr>
      <w:r>
        <w:rPr>
          <w:rFonts w:hint="eastAsia" w:cstheme="minorBidi"/>
          <w:b/>
          <w:bCs w:val="0"/>
          <w:i w:val="0"/>
          <w:iCs w:val="0"/>
          <w:color w:val="000000"/>
          <w:sz w:val="21"/>
          <w:szCs w:val="22"/>
          <w:lang w:val="en-US" w:eastAsia="zh-CN" w:bidi="ar-SA"/>
        </w:rPr>
        <w:t>夏日伙伴</w:t>
      </w:r>
      <w:r>
        <w:rPr>
          <w:rFonts w:hint="eastAsia" w:cstheme="minorBidi"/>
          <w:b w:val="0"/>
          <w:bCs/>
          <w:i w:val="0"/>
          <w:iCs w:val="0"/>
          <w:color w:val="000000"/>
          <w:sz w:val="21"/>
          <w:szCs w:val="22"/>
          <w:lang w:val="en-US" w:eastAsia="zh-CN" w:bidi="ar-SA"/>
        </w:rPr>
        <w:t>：迪莫，迪莫（假如是迪莫）</w:t>
      </w:r>
    </w:p>
    <w:p w14:paraId="76D7B8D4">
      <w:pPr>
        <w:pStyle w:val="167"/>
        <w:rPr>
          <w:rFonts w:hint="eastAsia" w:cstheme="minorBidi"/>
          <w:b/>
          <w:bCs w:val="0"/>
          <w:i w:val="0"/>
          <w:iCs w:val="0"/>
          <w:color w:val="000000"/>
          <w:sz w:val="21"/>
          <w:szCs w:val="22"/>
          <w:lang w:val="en-US" w:eastAsia="zh-CN" w:bidi="ar-SA"/>
        </w:rPr>
      </w:pPr>
      <w:r>
        <w:rPr>
          <w:rFonts w:hint="eastAsia" w:cstheme="minorBidi"/>
          <w:b/>
          <w:bCs w:val="0"/>
          <w:i w:val="0"/>
          <w:iCs w:val="0"/>
          <w:color w:val="000000"/>
          <w:sz w:val="21"/>
          <w:szCs w:val="22"/>
          <w:lang w:val="en-US" w:eastAsia="zh-CN" w:bidi="ar-SA"/>
        </w:rPr>
        <w:t>小洛克：咦！花影羚羊妈妈在拜托波比爷爷照顾小羊！</w:t>
      </w:r>
    </w:p>
    <w:p w14:paraId="3FD4CB0C">
      <w:pPr>
        <w:pStyle w:val="167"/>
        <w:rPr>
          <w:rFonts w:hint="default" w:cstheme="minorBidi"/>
          <w:b/>
          <w:bCs w:val="0"/>
          <w:i w:val="0"/>
          <w:iCs w:val="0"/>
          <w:color w:val="000000"/>
          <w:sz w:val="21"/>
          <w:szCs w:val="22"/>
          <w:lang w:val="en-US" w:eastAsia="zh-CN" w:bidi="ar-SA"/>
        </w:rPr>
      </w:pPr>
      <w:r>
        <w:rPr>
          <w:rFonts w:hint="eastAsia" w:cstheme="minorBidi"/>
          <w:b/>
          <w:bCs w:val="0"/>
          <w:i w:val="0"/>
          <w:iCs w:val="0"/>
          <w:color w:val="000000"/>
          <w:sz w:val="21"/>
          <w:szCs w:val="22"/>
          <w:lang w:val="en-US" w:eastAsia="zh-CN" w:bidi="ar-SA"/>
        </w:rPr>
        <w:t>小洛克：波比爷爷，花影羚羊已经完全信任你了</w:t>
      </w:r>
    </w:p>
    <w:p w14:paraId="4B53BBED">
      <w:pPr>
        <w:pStyle w:val="167"/>
        <w:rPr>
          <w:rFonts w:hint="eastAsia" w:cstheme="minorBidi"/>
          <w:b/>
          <w:bCs w:val="0"/>
          <w:i w:val="0"/>
          <w:iCs w:val="0"/>
          <w:color w:val="000000"/>
          <w:sz w:val="21"/>
          <w:szCs w:val="22"/>
          <w:lang w:val="en-US" w:eastAsia="zh-CN" w:bidi="ar-SA"/>
        </w:rPr>
      </w:pPr>
      <w:r>
        <w:rPr>
          <w:rFonts w:hint="eastAsia" w:cstheme="minorBidi"/>
          <w:b/>
          <w:bCs w:val="0"/>
          <w:i w:val="0"/>
          <w:iCs w:val="0"/>
          <w:color w:val="000000"/>
          <w:sz w:val="21"/>
          <w:szCs w:val="22"/>
          <w:lang w:val="en-US" w:eastAsia="zh-CN" w:bidi="ar-SA"/>
        </w:rPr>
        <w:t>波比爷爷：（开心）我……我吗？</w:t>
      </w:r>
    </w:p>
    <w:p w14:paraId="02DC33CA">
      <w:pPr>
        <w:pStyle w:val="167"/>
        <w:rPr>
          <w:rFonts w:hint="eastAsia" w:cstheme="minorBidi"/>
          <w:b w:val="0"/>
          <w:bCs/>
          <w:i w:val="0"/>
          <w:iCs w:val="0"/>
          <w:color w:val="000000"/>
          <w:sz w:val="21"/>
          <w:szCs w:val="22"/>
          <w:lang w:val="en-US" w:eastAsia="zh-CN" w:bidi="ar-SA"/>
        </w:rPr>
      </w:pPr>
      <w:r>
        <w:rPr>
          <w:rFonts w:hint="eastAsia" w:cstheme="minorBidi"/>
          <w:b/>
          <w:bCs w:val="0"/>
          <w:i w:val="0"/>
          <w:iCs w:val="0"/>
          <w:color w:val="000000"/>
          <w:sz w:val="21"/>
          <w:szCs w:val="22"/>
          <w:lang w:val="en-US" w:eastAsia="zh-CN" w:bidi="ar-SA"/>
        </w:rPr>
        <w:t>波比爷爷：放心吧！等它好起来，我一定把它平平安安送回来！</w:t>
      </w:r>
    </w:p>
    <w:p w14:paraId="34B742C9">
      <w:pPr>
        <w:pStyle w:val="167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小洛克：太好了！以后您就能光明正大来见小羊们啦，也不用悄悄练羊叫了！</w:t>
      </w:r>
    </w:p>
    <w:p w14:paraId="2568CD6E">
      <w:pPr>
        <w:pStyle w:val="167"/>
        <w:rPr>
          <w:rFonts w:hint="eastAsia" w:cstheme="minorBidi"/>
          <w:b/>
          <w:bCs w:val="0"/>
          <w:i w:val="0"/>
          <w:iCs w:val="0"/>
          <w:color w:val="000000"/>
          <w:sz w:val="21"/>
          <w:szCs w:val="22"/>
          <w:lang w:val="en-US" w:eastAsia="zh-CN" w:bidi="ar-SA"/>
        </w:rPr>
      </w:pPr>
      <w:r>
        <w:rPr>
          <w:rFonts w:hint="eastAsia" w:cstheme="minorBidi"/>
          <w:b/>
          <w:bCs w:val="0"/>
          <w:i w:val="0"/>
          <w:iCs w:val="0"/>
          <w:color w:val="000000"/>
          <w:sz w:val="21"/>
          <w:szCs w:val="22"/>
          <w:lang w:val="en-US" w:eastAsia="zh-CN" w:bidi="ar-SA"/>
        </w:rPr>
        <w:t>波比爷爷：（尴尬）谁、谁练了……</w:t>
      </w:r>
    </w:p>
    <w:p w14:paraId="0B04D654">
      <w:pPr>
        <w:pStyle w:val="167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</w:t>
      </w:r>
      <w:r>
        <w:rPr>
          <w:rFonts w:hint="eastAsia"/>
          <w:lang w:val="en-US" w:eastAsia="zh-CN"/>
        </w:rPr>
        <w:t>波比爷爷掏出精灵球，安置小羊</w:t>
      </w:r>
      <w:r>
        <w:rPr>
          <w:rFonts w:hint="default"/>
          <w:lang w:val="en-US" w:eastAsia="zh-CN"/>
        </w:rPr>
        <w:t>】</w:t>
      </w:r>
    </w:p>
    <w:p w14:paraId="239538AB">
      <w:pPr>
        <w:pStyle w:val="167"/>
        <w:rPr>
          <w:rFonts w:hint="default" w:cstheme="minorBidi"/>
          <w:b/>
          <w:bCs w:val="0"/>
          <w:i w:val="0"/>
          <w:iCs w:val="0"/>
          <w:color w:val="000000"/>
          <w:sz w:val="21"/>
          <w:szCs w:val="22"/>
          <w:lang w:val="en-US" w:eastAsia="zh-CN" w:bidi="ar-SA"/>
        </w:rPr>
      </w:pPr>
    </w:p>
    <w:p w14:paraId="6EFD971F">
      <w:pPr>
        <w:pStyle w:val="167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小洛克：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我的委托还没完成呢！</w:t>
      </w:r>
    </w:p>
    <w:p w14:paraId="4461E745">
      <w:pPr>
        <w:pStyle w:val="167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小洛克：</w:t>
      </w:r>
      <w:bookmarkStart w:id="0" w:name="_GoBack"/>
      <w:bookmarkEnd w:id="0"/>
      <w:r>
        <w:rPr>
          <w:rFonts w:hint="default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我们一起拍张合影吧！</w:t>
      </w:r>
    </w:p>
    <w:p w14:paraId="1D24D634">
      <w:pPr>
        <w:pStyle w:val="167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</w:t>
      </w:r>
      <w:r>
        <w:rPr>
          <w:rFonts w:hint="eastAsia"/>
          <w:lang w:val="en-US" w:eastAsia="zh-CN"/>
        </w:rPr>
        <w:t>玩家打开相机，拍下和小精灵、波比爷爷、花影羚羊的合照</w:t>
      </w:r>
      <w:r>
        <w:rPr>
          <w:rFonts w:hint="default"/>
          <w:lang w:val="en-US" w:eastAsia="zh-CN"/>
        </w:rPr>
        <w:t>】</w:t>
      </w:r>
    </w:p>
    <w:p w14:paraId="4AD3B4FE">
      <w:pPr>
        <w:pStyle w:val="167"/>
        <w:rPr>
          <w:rFonts w:hint="default"/>
          <w:lang w:val="en-US" w:eastAsia="zh-CN"/>
        </w:rPr>
      </w:pPr>
    </w:p>
    <w:p w14:paraId="368FC99A">
      <w:pPr>
        <w:pStyle w:val="167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任务结束，合影被收录在</w:t>
      </w:r>
      <w:r>
        <w:rPr>
          <w:rFonts w:hint="eastAsia"/>
          <w:b/>
          <w:bCs/>
          <w:lang w:val="en-US" w:eastAsia="zh-CN"/>
        </w:rPr>
        <w:t>夏日纪念册</w:t>
      </w:r>
      <w:r>
        <w:rPr>
          <w:rFonts w:hint="eastAsia"/>
          <w:lang w:val="en-US" w:eastAsia="zh-CN"/>
        </w:rPr>
        <w:t>中</w:t>
      </w:r>
    </w:p>
    <w:p w14:paraId="028D9DE5">
      <w:pPr>
        <w:pStyle w:val="167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2C936320">
      <w:pPr>
        <w:pStyle w:val="167"/>
        <w:rPr>
          <w:rFonts w:hint="default" w:cstheme="minorBidi"/>
          <w:b w:val="0"/>
          <w:bCs/>
          <w:i/>
          <w:iCs/>
          <w:color w:val="000000"/>
          <w:sz w:val="21"/>
          <w:szCs w:val="22"/>
          <w:lang w:val="en-US" w:eastAsia="zh-CN" w:bidi="ar-SA"/>
        </w:rPr>
      </w:pPr>
    </w:p>
    <w:p w14:paraId="57A61F60">
      <w:pPr>
        <w:pStyle w:val="167"/>
        <w:rPr>
          <w:rFonts w:hint="default"/>
          <w:lang w:val="en-US" w:eastAsia="zh-CN"/>
        </w:rPr>
      </w:pPr>
    </w:p>
    <w:p w14:paraId="1F6979A2">
      <w:pPr>
        <w:pStyle w:val="165"/>
        <w:rPr>
          <w:rFonts w:hint="default" w:cstheme="minorBidi"/>
          <w:b w:val="0"/>
          <w:bCs/>
          <w:i/>
          <w:iCs/>
          <w:color w:val="000000"/>
          <w:sz w:val="21"/>
          <w:szCs w:val="22"/>
          <w:lang w:val="en-US" w:eastAsia="zh-CN" w:bidi="ar-SA"/>
        </w:rPr>
      </w:pPr>
    </w:p>
    <w:sectPr>
      <w:footerReference r:id="rId5" w:type="default"/>
      <w:pgSz w:w="12240" w:h="15840"/>
      <w:pgMar w:top="1247" w:right="1361" w:bottom="1134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6AF07F">
    <w:pPr>
      <w:pStyle w:val="24"/>
      <w:jc w:val="center"/>
    </w:pPr>
    <w:r>
      <w:rPr>
        <w:rFonts w:ascii="微软雅黑" w:hAnsi="微软雅黑" w:eastAsia="微软雅黑"/>
        <w:color w:val="787878"/>
        <w:sz w:val="16"/>
      </w:rPr>
      <w:t>《</w:t>
    </w:r>
    <w:r>
      <w:rPr>
        <w:rFonts w:hint="eastAsia" w:ascii="微软雅黑" w:hAnsi="微软雅黑" w:eastAsia="微软雅黑"/>
        <w:color w:val="787878"/>
        <w:sz w:val="16"/>
      </w:rPr>
      <w:t>心中的花影</w:t>
    </w:r>
    <w:r>
      <w:rPr>
        <w:rFonts w:ascii="微软雅黑" w:hAnsi="微软雅黑" w:eastAsia="微软雅黑"/>
        <w:color w:val="787878"/>
        <w:sz w:val="16"/>
      </w:rPr>
      <w:t>》任务剧情脚本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7" w:lineRule="auto"/>
      </w:pPr>
      <w:r>
        <w:separator/>
      </w:r>
    </w:p>
  </w:footnote>
  <w:footnote w:type="continuationSeparator" w:id="1">
    <w:p>
      <w:pPr>
        <w:spacing w:before="0" w:after="0" w:line="307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581DBE"/>
    <w:rsid w:val="1C815705"/>
    <w:rsid w:val="36F17355"/>
    <w:rsid w:val="4EC37B46"/>
    <w:rsid w:val="56805362"/>
    <w:rsid w:val="5EC93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7" w:lineRule="auto"/>
    </w:pPr>
    <w:rPr>
      <w:rFonts w:ascii="微软雅黑" w:hAnsi="微软雅黑" w:eastAsia="微软雅黑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280" w:after="140"/>
      <w:outlineLvl w:val="0"/>
    </w:pPr>
    <w:rPr>
      <w:rFonts w:asciiTheme="majorHAnsi" w:hAnsiTheme="majorHAnsi" w:eastAsiaTheme="majorEastAsia" w:cstheme="majorBidi"/>
      <w:b/>
      <w:bCs/>
      <w:color w:val="000000"/>
      <w:sz w:val="34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8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Dialogue"/>
    <w:uiPriority w:val="0"/>
    <w:pPr>
      <w:spacing w:after="80" w:line="293" w:lineRule="auto"/>
    </w:pPr>
    <w:rPr>
      <w:rFonts w:ascii="微软雅黑" w:hAnsi="微软雅黑" w:eastAsia="微软雅黑" w:cstheme="minorBidi"/>
      <w:color w:val="000000"/>
      <w:sz w:val="21"/>
      <w:szCs w:val="22"/>
      <w:lang w:val="en-US" w:eastAsia="en-US" w:bidi="ar-SA"/>
    </w:rPr>
  </w:style>
  <w:style w:type="paragraph" w:customStyle="1" w:styleId="166">
    <w:name w:val="Stage"/>
    <w:uiPriority w:val="0"/>
    <w:pPr>
      <w:spacing w:after="80" w:line="293" w:lineRule="auto"/>
    </w:pPr>
    <w:rPr>
      <w:rFonts w:ascii="微软雅黑" w:hAnsi="微软雅黑" w:eastAsia="微软雅黑" w:cstheme="minorBidi"/>
      <w:i/>
      <w:color w:val="505050"/>
      <w:sz w:val="21"/>
      <w:szCs w:val="22"/>
      <w:lang w:val="en-US" w:eastAsia="en-US" w:bidi="ar-SA"/>
    </w:rPr>
  </w:style>
  <w:style w:type="paragraph" w:customStyle="1" w:styleId="167">
    <w:name w:val="UI"/>
    <w:uiPriority w:val="0"/>
    <w:pPr>
      <w:spacing w:after="80" w:line="293" w:lineRule="auto"/>
    </w:pPr>
    <w:rPr>
      <w:rFonts w:ascii="微软雅黑" w:hAnsi="微软雅黑" w:eastAsia="微软雅黑" w:cstheme="minorBidi"/>
      <w:color w:val="1F4E79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1862</Words>
  <Characters>1865</Characters>
  <Lines>0</Lines>
  <Paragraphs>0</Paragraphs>
  <TotalTime>14</TotalTime>
  <ScaleCrop>false</ScaleCrop>
  <LinksUpToDate>false</LinksUpToDate>
  <CharactersWithSpaces>1871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纯血种</dc:creator>
  <dc:description>generated by python-docx</dc:description>
  <cp:lastModifiedBy>纯血种</cp:lastModifiedBy>
  <dcterms:modified xsi:type="dcterms:W3CDTF">2026-09-14T19:28:31Z</dcterms:modified>
  <dc:subject>洛克王国任务剧情与约15秒结尾过场动画分镜</dc:subject>
  <dc:title>心中的花影 任务剧本 台词润色版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eyJoZGlkIjoiNjMzZGQ1MTA1MzM3MDM5NzM5OTY3ZWVlNDZlYzgxZmIiLCJ1c2VySWQiOiIyOTgyMTcyMjgifQ==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811C788C74524273B8B410149E0DAD3C_12</vt:lpwstr>
  </property>
</Properties>
</file>